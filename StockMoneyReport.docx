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52"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MINI PROJECT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 w:after="0" w:line="240" w:lineRule="auto"/>
        <w:ind w:left="4132"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(20</w:t>
      </w:r>
      <w:r>
        <w:rPr>
          <w:rFonts w:ascii="Times New Roman" w:hAnsi="Times New Roman" w:eastAsia="Times New Roman" w:cs="Times New Roman"/>
          <w:b/>
          <w:sz w:val="28"/>
          <w:szCs w:val="28"/>
          <w:rtl w:val="0"/>
        </w:rPr>
        <w:t>20</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-2021)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41"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spacing w:line="276" w:lineRule="auto"/>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b/>
          <w:sz w:val="28"/>
          <w:szCs w:val="28"/>
          <w:rtl w:val="0"/>
        </w:rPr>
        <w:t>Stock Market Price Prediction App: “Stock Money”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15" w:after="0" w:line="240" w:lineRule="auto"/>
        <w:ind w:left="3489"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MID-TERM REPORT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1" w:after="0" w:line="240" w:lineRule="auto"/>
        <w:ind w:left="3856"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Pr>
        <w:drawing>
          <wp:inline distT="19050" distB="19050" distL="19050" distR="19050">
            <wp:extent cx="1360805" cy="14033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4"/>
                    <a:srcRect/>
                    <a:stretch>
                      <a:fillRect/>
                    </a:stretch>
                  </pic:blipFill>
                  <pic:spPr>
                    <a:xfrm>
                      <a:off x="0" y="0"/>
                      <a:ext cx="1360805" cy="140335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6" w:after="0" w:line="240" w:lineRule="auto"/>
        <w:ind w:left="2413"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Institute of Engineering &amp; Technology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62" w:after="0" w:line="360" w:lineRule="auto"/>
        <w:ind w:left="3838"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Submitted by </w:t>
      </w:r>
    </w:p>
    <w:p>
      <w:pPr>
        <w:spacing w:line="276" w:lineRule="auto"/>
        <w:ind w:left="2160" w:leftChars="0" w:firstLine="720" w:firstLineChars="0"/>
        <w:jc w:val="both"/>
        <w:rPr>
          <w:rFonts w:ascii="Quattrocento Sans" w:hAnsi="Quattrocento Sans" w:eastAsia="Quattrocento Sans" w:cs="Quattrocento Sans"/>
          <w:color w:val="666666"/>
          <w:sz w:val="30"/>
          <w:szCs w:val="30"/>
          <w:highlight w:val="white"/>
        </w:rPr>
      </w:pPr>
      <w:r>
        <w:rPr>
          <w:b/>
          <w:sz w:val="28"/>
          <w:szCs w:val="28"/>
          <w:rtl w:val="0"/>
        </w:rPr>
        <w:t>Abhijeet Nag: abhijeet-nag</w:t>
      </w:r>
    </w:p>
    <w:p>
      <w:pPr>
        <w:spacing w:line="276" w:lineRule="auto"/>
        <w:jc w:val="center"/>
        <w:rPr>
          <w:b/>
          <w:sz w:val="28"/>
          <w:szCs w:val="28"/>
        </w:rPr>
      </w:pPr>
      <w:r>
        <w:rPr>
          <w:b/>
          <w:sz w:val="28"/>
          <w:szCs w:val="28"/>
          <w:rtl w:val="0"/>
        </w:rPr>
        <w:t>Shashwat Pandey: shashwattpandeyy</w:t>
      </w:r>
    </w:p>
    <w:p>
      <w:pPr>
        <w:spacing w:line="276" w:lineRule="auto"/>
        <w:jc w:val="center"/>
        <w:rPr>
          <w:b/>
          <w:sz w:val="28"/>
          <w:szCs w:val="28"/>
        </w:rPr>
      </w:pPr>
      <w:r>
        <w:rPr>
          <w:b/>
          <w:sz w:val="28"/>
          <w:szCs w:val="28"/>
          <w:rtl w:val="0"/>
        </w:rPr>
        <w:t>Avi Vivek: avi-vivek</w:t>
      </w:r>
    </w:p>
    <w:p>
      <w:pPr>
        <w:spacing w:line="276" w:lineRule="auto"/>
        <w:jc w:val="center"/>
        <w:rPr>
          <w:b/>
          <w:sz w:val="28"/>
          <w:szCs w:val="28"/>
        </w:rPr>
      </w:pPr>
      <w:r>
        <w:rPr>
          <w:b/>
          <w:sz w:val="28"/>
          <w:szCs w:val="28"/>
          <w:rtl w:val="0"/>
        </w:rPr>
        <w:t>Vaibhav Srivastava: vaibhav200-cloud</w:t>
      </w:r>
    </w:p>
    <w:p>
      <w:pPr>
        <w:spacing w:line="276" w:lineRule="auto"/>
        <w:jc w:val="center"/>
        <w:rPr>
          <w:b/>
          <w:sz w:val="28"/>
          <w:szCs w:val="28"/>
        </w:rPr>
      </w:pPr>
    </w:p>
    <w:p>
      <w:pPr>
        <w:spacing w:line="276" w:lineRule="auto"/>
        <w:jc w:val="center"/>
        <w:rPr>
          <w:b/>
          <w:sz w:val="28"/>
          <w:szCs w:val="28"/>
        </w:rPr>
      </w:pPr>
    </w:p>
    <w:p>
      <w:pPr>
        <w:spacing w:line="276" w:lineRule="auto"/>
        <w:jc w:val="center"/>
        <w:rPr>
          <w:b/>
          <w:sz w:val="28"/>
          <w:szCs w:val="28"/>
        </w:rPr>
      </w:pPr>
    </w:p>
    <w:p>
      <w:pPr>
        <w:spacing w:line="276" w:lineRule="auto"/>
        <w:jc w:val="center"/>
        <w:rPr>
          <w:rFonts w:ascii="Times New Roman" w:hAnsi="Times New Roman" w:eastAsia="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40" w:lineRule="auto"/>
        <w:ind w:left="3969"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3600" w:leftChars="0" w:right="0" w:firstLine="720" w:firstLineChars="0"/>
        <w:jc w:val="left"/>
        <w:rPr>
          <w:rFonts w:hint="default" w:ascii="Times New Roman" w:hAnsi="Times New Roman" w:eastAsia="Times New Roman" w:cs="Times New Roman"/>
          <w:b/>
          <w:i w:val="0"/>
          <w:smallCaps w:val="0"/>
          <w:strike w:val="0"/>
          <w:color w:val="000000"/>
          <w:sz w:val="28"/>
          <w:szCs w:val="28"/>
          <w:u w:val="single"/>
          <w:shd w:val="clear" w:fill="auto"/>
          <w:vertAlign w:val="baseline"/>
          <w:rtl w:val="0"/>
          <w:lang w:val="en-US"/>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3600" w:leftChars="0" w:right="0" w:firstLine="720" w:firstLineChars="0"/>
        <w:jc w:val="left"/>
        <w:rPr>
          <w:rFonts w:hint="default" w:ascii="Times New Roman" w:hAnsi="Times New Roman" w:eastAsia="Times New Roman" w:cs="Times New Roman"/>
          <w:b/>
          <w:i w:val="0"/>
          <w:smallCaps w:val="0"/>
          <w:strike w:val="0"/>
          <w:color w:val="000000"/>
          <w:sz w:val="28"/>
          <w:szCs w:val="28"/>
          <w:u w:val="single"/>
          <w:shd w:val="clear" w:fill="auto"/>
          <w:vertAlign w:val="baseline"/>
          <w:rtl w:val="0"/>
          <w:lang w:val="en-US"/>
        </w:rPr>
      </w:pPr>
      <w:r>
        <w:rPr>
          <w:rFonts w:hint="default" w:ascii="Times New Roman" w:hAnsi="Times New Roman" w:eastAsia="Times New Roman" w:cs="Times New Roman"/>
          <w:b/>
          <w:i w:val="0"/>
          <w:smallCaps w:val="0"/>
          <w:strike w:val="0"/>
          <w:color w:val="000000"/>
          <w:sz w:val="28"/>
          <w:szCs w:val="28"/>
          <w:u w:val="single"/>
          <w:shd w:val="clear" w:fill="auto"/>
          <w:vertAlign w:val="baseline"/>
          <w:rtl w:val="0"/>
          <w:lang w:val="en-US"/>
        </w:rPr>
        <w:t>INDEX</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Abstract</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Introduction</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190" w:after="0" w:line="293" w:lineRule="auto"/>
        <w:ind w:left="396" w:right="1729" w:firstLine="716" w:firstLineChars="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Definition</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190" w:after="0" w:line="293" w:lineRule="auto"/>
        <w:ind w:left="396" w:right="1729" w:firstLine="716" w:firstLineChars="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 xml:space="preserve">Description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firstLine="0" w:firstLineChars="0"/>
        <w:jc w:val="left"/>
        <w:rPr>
          <w:rFonts w:ascii="Times New Roman" w:hAnsi="Times New Roman" w:eastAsia="Times New Roman" w:cs="Times New Roman"/>
          <w:b/>
          <w:i w:val="0"/>
          <w:smallCaps w:val="0"/>
          <w:strike w:val="0"/>
          <w:color w:val="222222"/>
          <w:sz w:val="28"/>
          <w:szCs w:val="28"/>
          <w:highlight w:val="white"/>
          <w:u w:val="none"/>
          <w:vertAlign w:val="baseline"/>
          <w:rtl w:val="0"/>
        </w:rPr>
      </w:pPr>
      <w:r>
        <w:rPr>
          <w:rFonts w:ascii="Times New Roman" w:hAnsi="Times New Roman" w:eastAsia="Times New Roman" w:cs="Times New Roman"/>
          <w:b/>
          <w:i w:val="0"/>
          <w:smallCaps w:val="0"/>
          <w:strike w:val="0"/>
          <w:color w:val="222222"/>
          <w:sz w:val="28"/>
          <w:szCs w:val="28"/>
          <w:highlight w:val="white"/>
          <w:u w:val="none"/>
          <w:vertAlign w:val="baseline"/>
          <w:rtl w:val="0"/>
        </w:rPr>
        <w:t xml:space="preserve">Problem definition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rightChars="0" w:firstLine="0" w:firstLineChars="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r>
        <w:rPr>
          <w:rFonts w:ascii="Times New Roman" w:hAnsi="Times New Roman" w:eastAsia="Times New Roman" w:cs="Times New Roman"/>
          <w:b/>
          <w:i w:val="0"/>
          <w:smallCaps w:val="0"/>
          <w:strike w:val="0"/>
          <w:color w:val="222222"/>
          <w:sz w:val="28"/>
          <w:szCs w:val="28"/>
          <w:highlight w:val="white"/>
          <w:u w:val="none"/>
          <w:vertAlign w:val="baseline"/>
          <w:rtl w:val="0"/>
        </w:rPr>
        <w:t>Objectives</w:t>
      </w:r>
      <w:r>
        <w:rPr>
          <w:rFonts w:ascii="Times New Roman" w:hAnsi="Times New Roman" w:eastAsia="Times New Roman" w:cs="Times New Roman"/>
          <w:b/>
          <w:i w:val="0"/>
          <w:smallCaps w:val="0"/>
          <w:strike w:val="0"/>
          <w:color w:val="222222"/>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rightChars="0" w:firstLine="0" w:firstLineChars="0"/>
        <w:jc w:val="left"/>
        <w:rPr>
          <w:rFonts w:ascii="Times New Roman" w:hAnsi="Times New Roman" w:eastAsia="Times New Roman" w:cs="Times New Roman"/>
          <w:b/>
          <w:i w:val="0"/>
          <w:smallCaps w:val="0"/>
          <w:strike w:val="0"/>
          <w:color w:val="222222"/>
          <w:sz w:val="28"/>
          <w:szCs w:val="28"/>
          <w:highlight w:val="white"/>
          <w:u w:val="none"/>
          <w:vertAlign w:val="baseline"/>
          <w:rtl w:val="0"/>
        </w:rPr>
      </w:pPr>
      <w:r>
        <w:rPr>
          <w:rFonts w:ascii="Times New Roman" w:hAnsi="Times New Roman" w:eastAsia="Times New Roman" w:cs="Times New Roman"/>
          <w:b/>
          <w:i w:val="0"/>
          <w:smallCaps w:val="0"/>
          <w:strike w:val="0"/>
          <w:color w:val="222222"/>
          <w:sz w:val="28"/>
          <w:szCs w:val="28"/>
          <w:highlight w:val="white"/>
          <w:u w:val="none"/>
          <w:vertAlign w:val="baseline"/>
          <w:rtl w:val="0"/>
        </w:rPr>
        <w:t xml:space="preserve">Some Screenshots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rightChars="0" w:firstLine="0" w:firstLineChars="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222222"/>
          <w:sz w:val="28"/>
          <w:szCs w:val="28"/>
          <w:highlight w:val="white"/>
          <w:u w:val="none"/>
          <w:vertAlign w:val="baseline"/>
          <w:rtl w:val="0"/>
        </w:rPr>
        <w:t xml:space="preserve">References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600" w:lineRule="auto"/>
        <w:ind w:left="3600" w:leftChars="0" w:right="0" w:firstLine="720" w:firstLineChars="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single"/>
          <w:shd w:val="clear" w:fill="auto"/>
          <w:vertAlign w:val="baseline"/>
          <w:rtl w:val="0"/>
        </w:rPr>
        <w:t>Abstract</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This report lays out a project plan for the development of the “Stock Money” open source repository system.</w:t>
      </w:r>
    </w:p>
    <w:p>
      <w:pPr>
        <w:spacing w:line="360" w:lineRule="auto"/>
        <w:rPr>
          <w:rFonts w:ascii="Times New Roman" w:hAnsi="Times New Roman" w:eastAsia="Times New Roman" w:cs="Times New Roman"/>
          <w:sz w:val="24"/>
          <w:szCs w:val="24"/>
          <w:highlight w:val="white"/>
          <w:rtl w:val="0"/>
        </w:rPr>
      </w:pPr>
      <w:r>
        <w:rPr>
          <w:rFonts w:ascii="Times New Roman" w:hAnsi="Times New Roman" w:eastAsia="Times New Roman" w:cs="Times New Roman"/>
          <w:sz w:val="24"/>
          <w:szCs w:val="24"/>
          <w:highlight w:val="white"/>
          <w:rtl w:val="0"/>
        </w:rPr>
        <w:t>The intended readers of this document are current developers working on “Stock Money”. The plan will include but is not restricted to, a summary of the system functionality, the scope of the project from the perspective of the “Stock Money” team (Our team and my mentors), the process by which we will develop the project, and metrics and measurements that will be recorded throughout the project.</w:t>
      </w:r>
    </w:p>
    <w:p>
      <w:pPr>
        <w:spacing w:line="360" w:lineRule="auto"/>
        <w:rPr>
          <w:rFonts w:ascii="Times New Roman" w:hAnsi="Times New Roman" w:eastAsia="Times New Roman" w:cs="Times New Roman"/>
          <w:sz w:val="24"/>
          <w:szCs w:val="24"/>
          <w:highlight w:val="white"/>
          <w:rtl w:val="0"/>
        </w:rPr>
      </w:pPr>
    </w:p>
    <w:p>
      <w:pPr>
        <w:spacing w:line="600" w:lineRule="auto"/>
        <w:ind w:firstLine="4202" w:firstLineChars="1500"/>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single"/>
          <w:shd w:val="clear" w:fill="auto"/>
          <w:vertAlign w:val="baseline"/>
          <w:rtl w:val="0"/>
        </w:rPr>
        <w:t>Introduction</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color w:val="393939"/>
          <w:sz w:val="24"/>
          <w:szCs w:val="24"/>
          <w:highlight w:val="white"/>
          <w:u w:val="single"/>
          <w:rtl w:val="0"/>
        </w:rPr>
        <w:t>Definition</w:t>
      </w:r>
      <w:r>
        <w:rPr>
          <w:rFonts w:ascii="Times New Roman" w:hAnsi="Times New Roman" w:eastAsia="Times New Roman" w:cs="Times New Roman"/>
          <w:b/>
          <w:color w:val="393939"/>
          <w:sz w:val="24"/>
          <w:szCs w:val="24"/>
          <w:highlight w:val="white"/>
          <w:rtl w:val="0"/>
        </w:rPr>
        <w:t>:</w:t>
      </w:r>
      <w:r>
        <w:rPr>
          <w:rFonts w:ascii="Times New Roman" w:hAnsi="Times New Roman" w:eastAsia="Times New Roman" w:cs="Times New Roman"/>
          <w:sz w:val="24"/>
          <w:szCs w:val="24"/>
          <w:rtl w:val="0"/>
        </w:rPr>
        <w:t xml:space="preserve"> A stock market is a place where shares of pubic listed companies are traded. The primary market is where companies float shares to the general public in an initial public offering (IPO) to raise capital.</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color w:val="393939"/>
          <w:sz w:val="24"/>
          <w:szCs w:val="24"/>
          <w:rtl w:val="0"/>
        </w:rPr>
        <w:br w:type="textWrapping"/>
      </w:r>
      <w:r>
        <w:rPr>
          <w:rFonts w:ascii="Times New Roman" w:hAnsi="Times New Roman" w:eastAsia="Times New Roman" w:cs="Times New Roman"/>
          <w:b/>
          <w:color w:val="393939"/>
          <w:sz w:val="24"/>
          <w:szCs w:val="24"/>
          <w:highlight w:val="white"/>
          <w:u w:val="single"/>
          <w:rtl w:val="0"/>
        </w:rPr>
        <w:t>Description</w:t>
      </w:r>
      <w:r>
        <w:rPr>
          <w:rFonts w:ascii="Times New Roman" w:hAnsi="Times New Roman" w:eastAsia="Times New Roman" w:cs="Times New Roman"/>
          <w:b/>
          <w:color w:val="393939"/>
          <w:sz w:val="24"/>
          <w:szCs w:val="24"/>
          <w:highlight w:val="white"/>
          <w:rtl w:val="0"/>
        </w:rPr>
        <w:t>: </w:t>
      </w:r>
      <w:r>
        <w:rPr>
          <w:rFonts w:ascii="Times New Roman" w:hAnsi="Times New Roman" w:eastAsia="Times New Roman" w:cs="Times New Roman"/>
          <w:sz w:val="24"/>
          <w:szCs w:val="24"/>
          <w:rtl w:val="0"/>
        </w:rPr>
        <w:t>Once new securities have been sold in the primary market, they are traded in the secondary market—where one investor buys shares from another investor at the prevailing market price or whatever price both the buyer and seller agree upon. The secondary market or the stock exchanges are regulated by the regulatory authority. In India, the secondary and primary markets are governed by the Security and Exchange Board of India (SEBI).</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color w:val="393939"/>
          <w:sz w:val="24"/>
          <w:szCs w:val="24"/>
          <w:rtl w:val="0"/>
        </w:rPr>
        <w:br w:type="textWrapping"/>
      </w:r>
      <w:r>
        <w:rPr>
          <w:rFonts w:ascii="Times New Roman" w:hAnsi="Times New Roman" w:eastAsia="Times New Roman" w:cs="Times New Roman"/>
          <w:sz w:val="24"/>
          <w:szCs w:val="24"/>
          <w:rtl w:val="0"/>
        </w:rPr>
        <w:t>A stock exchange facilitates stock brokers to trade company stocks and other securities. A stock may be bought or sold only if it is listed on an exchange. Thus, it is the meeting place of the stock buyers and sellers. India's premier stock exchanges are the Bombay Stock Exchange and the National Stock Exchange.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two such applications available:</w:t>
      </w:r>
    </w:p>
    <w:p>
      <w:pPr>
        <w:spacing w:line="48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u w:val="single"/>
          <w:rtl w:val="0"/>
        </w:rPr>
        <w:t>1.Stock market predictor</w:t>
      </w:r>
      <w:r>
        <w:rPr>
          <w:rFonts w:ascii="Times New Roman" w:hAnsi="Times New Roman" w:eastAsia="Times New Roman" w:cs="Times New Roman"/>
          <w:b/>
          <w:sz w:val="24"/>
          <w:szCs w:val="24"/>
          <w:rtl w:val="0"/>
        </w:rPr>
        <w:t>: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application tries to determine the future price of company stock. The successful prediction of the stock future price leads to significant profit. It works with the past values of the company and gives the approximate range for the stock price. </w:t>
      </w:r>
    </w:p>
    <w:p>
      <w:pPr>
        <w:spacing w:line="360" w:lineRule="auto"/>
        <w:ind w:left="440" w:firstLine="0"/>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tl w:val="0"/>
        </w:rPr>
        <w:t>FEATURES</w:t>
      </w:r>
      <w:r>
        <w:rPr>
          <w:rFonts w:ascii="Times New Roman" w:hAnsi="Times New Roman" w:eastAsia="Times New Roman" w:cs="Times New Roman"/>
          <w:b/>
          <w:sz w:val="24"/>
          <w:szCs w:val="24"/>
          <w:rtl w:val="0"/>
        </w:rPr>
        <w:t>: -</w:t>
      </w:r>
    </w:p>
    <w:p>
      <w:pPr>
        <w:spacing w:line="360" w:lineRule="auto"/>
        <w:rPr>
          <w:rFonts w:ascii="Times New Roman" w:hAnsi="Times New Roman" w:eastAsia="Times New Roman" w:cs="Times New Roman"/>
          <w:b/>
          <w:sz w:val="24"/>
          <w:szCs w:val="24"/>
          <w:u w:val="single"/>
        </w:rPr>
      </w:pPr>
    </w:p>
    <w:p>
      <w:pPr>
        <w:numPr>
          <w:ilvl w:val="0"/>
          <w:numId w:val="3"/>
        </w:numPr>
        <w:spacing w:after="200" w:line="360" w:lineRule="auto"/>
        <w:ind w:left="83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gives an approximate range of stock prices.</w:t>
      </w:r>
    </w:p>
    <w:p>
      <w:pPr>
        <w:numPr>
          <w:ilvl w:val="0"/>
          <w:numId w:val="3"/>
        </w:numPr>
        <w:spacing w:after="200" w:line="360" w:lineRule="auto"/>
        <w:ind w:left="83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can get significant profits easily.</w:t>
      </w:r>
    </w:p>
    <w:p>
      <w:pPr>
        <w:spacing w:line="360" w:lineRule="auto"/>
        <w:rPr>
          <w:rFonts w:ascii="Times New Roman" w:hAnsi="Times New Roman" w:eastAsia="Times New Roman" w:cs="Times New Roman"/>
          <w:sz w:val="24"/>
          <w:szCs w:val="24"/>
        </w:rPr>
      </w:pPr>
    </w:p>
    <w:p>
      <w:pPr>
        <w:spacing w:line="480" w:lineRule="auto"/>
        <w:rPr>
          <w:rFonts w:ascii="Times New Roman" w:hAnsi="Times New Roman" w:eastAsia="Times New Roman" w:cs="Times New Roman"/>
          <w:sz w:val="24"/>
          <w:szCs w:val="24"/>
          <w:u w:val="single"/>
        </w:rPr>
      </w:pPr>
      <w:r>
        <w:rPr>
          <w:rFonts w:ascii="Times New Roman" w:hAnsi="Times New Roman" w:eastAsia="Times New Roman" w:cs="Times New Roman"/>
          <w:b/>
          <w:sz w:val="24"/>
          <w:szCs w:val="24"/>
          <w:u w:val="single"/>
          <w:rtl w:val="0"/>
        </w:rPr>
        <w:t>2.Stock Market: NSE Price Prediction:</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NSE price prediction is simple and easy to use in stock market applications. Users can easily track stock prices, create a portfolio, and search stocks by symbols. Users can easily get predicted closing prices before 3 hours later. The application's interface is very simple and the user can easily access all the features.</w:t>
      </w:r>
    </w:p>
    <w:p>
      <w:pPr>
        <w:spacing w:line="360" w:lineRule="auto"/>
        <w:rPr>
          <w:rFonts w:ascii="Times New Roman" w:hAnsi="Times New Roman" w:eastAsia="Times New Roman" w:cs="Times New Roman"/>
          <w:sz w:val="24"/>
          <w:szCs w:val="24"/>
          <w:u w:val="single"/>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FEATURES</w:t>
      </w:r>
      <w:r>
        <w:rPr>
          <w:rFonts w:ascii="Times New Roman" w:hAnsi="Times New Roman" w:eastAsia="Times New Roman" w:cs="Times New Roman"/>
          <w:b/>
          <w:sz w:val="24"/>
          <w:szCs w:val="24"/>
          <w:rtl w:val="0"/>
        </w:rPr>
        <w:t>: -</w:t>
      </w:r>
    </w:p>
    <w:p>
      <w:pPr>
        <w:numPr>
          <w:ilvl w:val="0"/>
          <w:numId w:val="4"/>
        </w:numPr>
        <w:spacing w:line="360" w:lineRule="auto"/>
        <w:ind w:left="10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Simple and easy interface.</w:t>
      </w:r>
    </w:p>
    <w:p>
      <w:pPr>
        <w:numPr>
          <w:ilvl w:val="0"/>
          <w:numId w:val="4"/>
        </w:numPr>
        <w:spacing w:line="360" w:lineRule="auto"/>
        <w:ind w:left="10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Easy to create a portfolio.</w:t>
      </w:r>
    </w:p>
    <w:p>
      <w:pPr>
        <w:numPr>
          <w:ilvl w:val="0"/>
          <w:numId w:val="4"/>
        </w:numPr>
        <w:spacing w:after="200" w:line="360" w:lineRule="auto"/>
        <w:ind w:left="1080" w:hanging="360"/>
        <w:rPr>
          <w:rFonts w:ascii="Times New Roman" w:hAnsi="Times New Roman" w:eastAsia="Times New Roman" w:cs="Times New Roman"/>
          <w:sz w:val="24"/>
          <w:szCs w:val="24"/>
        </w:rPr>
      </w:pPr>
      <w:bookmarkStart w:id="0" w:name="_gjdgxs" w:colFirst="0" w:colLast="0"/>
      <w:bookmarkEnd w:id="0"/>
      <w:r>
        <w:rPr>
          <w:rFonts w:ascii="Times New Roman" w:hAnsi="Times New Roman" w:eastAsia="Times New Roman" w:cs="Times New Roman"/>
          <w:sz w:val="24"/>
          <w:szCs w:val="24"/>
          <w:rtl w:val="0"/>
        </w:rPr>
        <w:t xml:space="preserve">Easy to search. </w:t>
      </w: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3</w:t>
      </w:r>
      <w:r>
        <w:rPr>
          <w:rFonts w:ascii="Times New Roman" w:hAnsi="Times New Roman" w:eastAsia="Times New Roman" w:cs="Times New Roman"/>
          <w:sz w:val="24"/>
          <w:szCs w:val="24"/>
          <w:u w:val="single"/>
          <w:rtl w:val="0"/>
        </w:rPr>
        <w:t xml:space="preserve">. </w:t>
      </w:r>
      <w:r>
        <w:rPr>
          <w:rFonts w:ascii="Times New Roman" w:hAnsi="Times New Roman" w:eastAsia="Times New Roman" w:cs="Times New Roman"/>
          <w:b/>
          <w:sz w:val="24"/>
          <w:szCs w:val="24"/>
          <w:u w:val="single"/>
          <w:rtl w:val="0"/>
        </w:rPr>
        <w:t>Grow Application</w:t>
      </w:r>
      <w:r>
        <w:rPr>
          <w:rFonts w:ascii="Times New Roman" w:hAnsi="Times New Roman" w:eastAsia="Times New Roman" w:cs="Times New Roman"/>
          <w:sz w:val="24"/>
          <w:szCs w:val="24"/>
          <w:rtl w:val="0"/>
        </w:rPr>
        <w: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application is simplest Demand and stock trading application that allows you to open Demat account &amp; trade BSE,NSE stocks in the share market at Rs. 0 brokerage on investments.</w:t>
      </w:r>
    </w:p>
    <w:p>
      <w:pPr>
        <w:spacing w:line="360" w:lineRule="auto"/>
        <w:rPr>
          <w:rFonts w:ascii="Times New Roman" w:hAnsi="Times New Roman" w:eastAsia="Times New Roman" w:cs="Times New Roman"/>
          <w:sz w:val="24"/>
          <w:szCs w:val="24"/>
        </w:rPr>
      </w:pP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FEATURES</w:t>
      </w:r>
      <w:r>
        <w:rPr>
          <w:rFonts w:ascii="Times New Roman" w:hAnsi="Times New Roman" w:eastAsia="Times New Roman" w:cs="Times New Roman"/>
          <w:b/>
          <w:sz w:val="24"/>
          <w:szCs w:val="24"/>
          <w:rtl w:val="0"/>
        </w:rPr>
        <w:t>:</w:t>
      </w:r>
    </w:p>
    <w:p>
      <w:pPr>
        <w:numPr>
          <w:ilvl w:val="0"/>
          <w:numId w:val="5"/>
        </w:numPr>
        <w:spacing w:after="20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val="0"/>
          <w:bCs/>
          <w:sz w:val="24"/>
          <w:szCs w:val="24"/>
          <w:rtl w:val="0"/>
        </w:rPr>
        <w:t>Very simple and easy application.</w:t>
      </w:r>
    </w:p>
    <w:p>
      <w:pPr>
        <w:numPr>
          <w:ilvl w:val="0"/>
          <w:numId w:val="5"/>
        </w:numPr>
        <w:spacing w:after="20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You can invest in ready</w:t>
      </w:r>
      <w:r>
        <w:rPr>
          <w:rFonts w:hint="default" w:ascii="Times New Roman" w:hAnsi="Times New Roman" w:eastAsia="Times New Roman" w:cs="Times New Roman"/>
          <w:sz w:val="24"/>
          <w:szCs w:val="24"/>
          <w:rtl w:val="0"/>
          <w:lang w:val="en-US"/>
        </w:rPr>
        <w:t xml:space="preserve"> </w:t>
      </w:r>
      <w:r>
        <w:rPr>
          <w:rFonts w:ascii="Times New Roman" w:hAnsi="Times New Roman" w:eastAsia="Times New Roman" w:cs="Times New Roman"/>
          <w:sz w:val="24"/>
          <w:szCs w:val="24"/>
          <w:rtl w:val="0"/>
        </w:rPr>
        <w:t>made collection of mutual funds which is recommended by top experts.</w:t>
      </w:r>
    </w:p>
    <w:p>
      <w:pPr>
        <w:numPr>
          <w:ilvl w:val="0"/>
          <w:numId w:val="5"/>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shows complete information about all companies that let you make informed decisions.</w:t>
      </w:r>
    </w:p>
    <w:p>
      <w:pPr>
        <w:numPr>
          <w:ilvl w:val="0"/>
          <w:numId w:val="5"/>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high level of encryption standards is used for all transactions which make Grow application more safe as compared to bank.</w:t>
      </w:r>
    </w:p>
    <w:p>
      <w:pPr>
        <w:spacing w:line="360" w:lineRule="auto"/>
        <w:rPr>
          <w:rFonts w:ascii="Times New Roman" w:hAnsi="Times New Roman" w:eastAsia="Times New Roman" w:cs="Times New Roman"/>
          <w:sz w:val="24"/>
          <w:szCs w:val="24"/>
        </w:rPr>
      </w:pPr>
    </w:p>
    <w:p>
      <w:pPr>
        <w:widowControl w:val="0"/>
        <w:spacing w:before="473" w:line="360" w:lineRule="auto"/>
        <w:ind w:left="0" w:firstLine="0"/>
        <w:rPr>
          <w:rFonts w:ascii="Times New Roman" w:hAnsi="Times New Roman" w:eastAsia="Times New Roman" w:cs="Times New Roman"/>
          <w:b/>
          <w:sz w:val="24"/>
          <w:szCs w:val="24"/>
          <w:u w:val="single"/>
          <w:rtl w:val="0"/>
        </w:rPr>
      </w:pPr>
      <w:r>
        <w:rPr>
          <w:rFonts w:ascii="Times New Roman" w:hAnsi="Times New Roman" w:eastAsia="Times New Roman" w:cs="Times New Roman"/>
          <w:b/>
          <w:sz w:val="24"/>
          <w:szCs w:val="24"/>
          <w:u w:val="single"/>
          <w:rtl w:val="0"/>
        </w:rPr>
        <w:t>App design &amp; develop:</w:t>
      </w:r>
    </w:p>
    <w:p>
      <w:pPr>
        <w:widowControl w:val="0"/>
        <w:spacing w:before="473" w:line="36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Having you're App designed and built professionally will improve your  company  image and help to enforce your brand. </w:t>
      </w:r>
    </w:p>
    <w:p>
      <w:pPr>
        <w:widowControl w:val="0"/>
        <w:spacing w:before="200" w:line="360" w:lineRule="auto"/>
        <w:ind w:left="2197" w:firstLine="0"/>
        <w:rPr>
          <w:rFonts w:ascii="Times New Roman" w:hAnsi="Times New Roman" w:eastAsia="Times New Roman" w:cs="Times New Roman"/>
          <w:sz w:val="24"/>
          <w:szCs w:val="24"/>
        </w:rPr>
      </w:pPr>
    </w:p>
    <w:p>
      <w:pPr>
        <w:widowControl w:val="0"/>
        <w:spacing w:before="200" w:line="360" w:lineRule="auto"/>
        <w:ind w:left="2197" w:firstLine="0"/>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tl w:val="0"/>
        </w:rPr>
        <w:t>About the Project</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 WHAT DO WE WANT TO CREATE?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stock market prediction android application.</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B) WHAT IS OUR IDEA ABOUT?</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is an android based application that predicts the stock market by analyzing the company's statistics and the shares bought by it, by using Machine Learning.</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WHO?</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1.1) Who does our application target?</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application targets the budding stock market enthusiasts as well as the investors. Whether they know about the market or not people can easily see the predictions made by the app and use the knowledge accordingly.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WHAT?</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2.1) What is the boundary of the problem?</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Every investor weather the day traders or the long-term traders, they both have this common problem of not being able to predict the stocks correctly.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 What is the issue?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issue is that according to popular estimates, nearly 90% of people lose their money in stock markets, and this includes both the new and seasoned investors.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Before investing in shares of a company the investors always study and do thorough research on the company. Even after researching by themselves, they are not sure that they will earn or lose their money.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2.3) What is the impact of the issue?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There's a constant fear in the mind of the investor that he might lose his money altogether.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2.4) What impact is this issue causing?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Due to constant fear of losing the money altogether, the investors are avoiding investing their money on the companies which directly affect the GDP of a country. A fall in the share price of a company negatively impacts the economic growth of a county.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2.5) What will happen if this problem is fixed?</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soon as the problem is fixed the people will start earning with a much lower chance of risk.</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2.6) What would happen if we don't solve the problem?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present digital scenario has brought up so many new Companies/ Startups which are increasing day by day, and if the number of investors will decrease the company will not be able to support itself, thus downgrading our GDP.</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 WHEN?</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3.1) When did the issue start to occur?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This issue started during the stock market establishment.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3.2) When does it need to be fixed?</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needs to be fixed right now! As many companies are establishing day by day and month by month and in the future, they need stocks/money to scale up their business, and without money, it is very difficult to scale up.</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 WHERE?</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4.1) Where does this issue occur?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issue occurs in every county where the stock market is prevalent.</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5) WHY?</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5.1) Why is it important that we fix the problem?</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is important because most people cannot predict the market as accurately as our program does.</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5.2) What impact does it have on the business or customer?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application will have a drastic impact on companies/businesses as well as investors. Businesses will be getting money to raise their capital as the investor count will increase and the investors who are our regular users will increase their profit ratio and their losses will be reduced. So, it's a win-win situation here.</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6) Our Solution</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Solution is to make an android based application that will predict the value of a company's stock soon with an accuracy of approximately 70%. So that users may take the correct decision of when to buy a stock or when to sell it to attain maximum profit.</w:t>
      </w:r>
    </w:p>
    <w:p>
      <w:pPr>
        <w:widowControl w:val="0"/>
        <w:spacing w:before="1041" w:line="360" w:lineRule="auto"/>
        <w:ind w:left="2442"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Android Technical Support </w:t>
      </w:r>
    </w:p>
    <w:p>
      <w:pPr>
        <w:widowControl w:val="0"/>
        <w:spacing w:before="360" w:line="360" w:lineRule="auto"/>
        <w:ind w:left="0" w:firstLine="0"/>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b/>
          <w:sz w:val="24"/>
          <w:szCs w:val="24"/>
          <w:u w:val="single"/>
          <w:rtl w:val="0"/>
        </w:rPr>
        <w:t>Technologies Languages :</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xml:space="preserve"> XML</w:t>
      </w:r>
      <w:r>
        <w:rPr>
          <w:rFonts w:hint="default" w:ascii="Times New Roman" w:hAnsi="Times New Roman" w:eastAsia="Times New Roman" w:cs="Times New Roman"/>
          <w:sz w:val="24"/>
          <w:szCs w:val="24"/>
          <w:rtl w:val="0"/>
          <w:lang w:val="en-US"/>
        </w:rPr>
        <w:t>,KOTLIN,FIREBASE</w:t>
      </w:r>
      <w:bookmarkStart w:id="1" w:name="_GoBack"/>
      <w:bookmarkEnd w:id="1"/>
    </w:p>
    <w:p>
      <w:pPr>
        <w:widowControl w:val="0"/>
        <w:spacing w:before="360" w:line="360" w:lineRule="auto"/>
        <w:ind w:left="0" w:firstLine="0"/>
        <w:rPr>
          <w:rFonts w:ascii="Times New Roman" w:hAnsi="Times New Roman" w:eastAsia="Times New Roman" w:cs="Times New Roman"/>
          <w:sz w:val="24"/>
          <w:szCs w:val="24"/>
          <w:rtl w:val="0"/>
        </w:rPr>
      </w:pPr>
      <w:r>
        <w:rPr>
          <w:rFonts w:ascii="Times New Roman" w:hAnsi="Times New Roman" w:eastAsia="Times New Roman" w:cs="Times New Roman"/>
          <w:b/>
          <w:sz w:val="24"/>
          <w:szCs w:val="24"/>
          <w:u w:val="single"/>
          <w:rtl w:val="0"/>
        </w:rPr>
        <w:t xml:space="preserve">Android app development platform: </w:t>
      </w:r>
      <w:r>
        <w:rPr>
          <w:rFonts w:ascii="Times New Roman" w:hAnsi="Times New Roman" w:eastAsia="Times New Roman" w:cs="Times New Roman"/>
          <w:sz w:val="24"/>
          <w:szCs w:val="24"/>
          <w:rtl w:val="0"/>
        </w:rPr>
        <w:t>Android Studio, Virtual device</w:t>
      </w:r>
    </w:p>
    <w:p>
      <w:pPr>
        <w:widowControl w:val="0"/>
        <w:spacing w:line="360" w:lineRule="auto"/>
        <w:ind w:left="0" w:firstLine="0"/>
        <w:rPr>
          <w:rFonts w:ascii="Times New Roman" w:hAnsi="Times New Roman" w:eastAsia="Times New Roman" w:cs="Times New Roman"/>
          <w:b/>
          <w:sz w:val="24"/>
          <w:szCs w:val="24"/>
          <w:u w:val="single"/>
          <w:rtl w:val="0"/>
        </w:rPr>
      </w:pPr>
    </w:p>
    <w:p>
      <w:pPr>
        <w:widowControl w:val="0"/>
        <w:spacing w:line="36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Server platform:</w:t>
      </w:r>
      <w:r>
        <w:rPr>
          <w:rFonts w:ascii="Times New Roman" w:hAnsi="Times New Roman" w:eastAsia="Times New Roman" w:cs="Times New Roman"/>
          <w:sz w:val="24"/>
          <w:szCs w:val="24"/>
          <w:rtl w:val="0"/>
        </w:rPr>
        <w:t xml:space="preserve">Windows </w:t>
      </w:r>
    </w:p>
    <w:p>
      <w:pPr>
        <w:widowControl w:val="0"/>
        <w:spacing w:before="1157" w:line="360" w:lineRule="auto"/>
        <w:ind w:left="308" w:right="1398" w:firstLine="0"/>
        <w:jc w:val="center"/>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u w:val="single"/>
          <w:rtl w:val="0"/>
        </w:rPr>
        <w:t xml:space="preserve">Introduction to the Development tool </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28"/>
          <w:szCs w:val="28"/>
          <w:u w:val="single"/>
          <w:rtl w:val="0"/>
        </w:rPr>
        <w:t>“Android Studio”</w:t>
      </w:r>
      <w:r>
        <w:rPr>
          <w:rFonts w:ascii="Times New Roman" w:hAnsi="Times New Roman" w:eastAsia="Times New Roman" w:cs="Times New Roman"/>
          <w:b/>
          <w:sz w:val="28"/>
          <w:szCs w:val="28"/>
          <w:rtl w:val="0"/>
        </w:rPr>
        <w:t xml:space="preserve"> </w:t>
      </w:r>
    </w:p>
    <w:p>
      <w:pPr>
        <w:widowControl w:val="0"/>
        <w:spacing w:before="1157" w:line="360" w:lineRule="auto"/>
        <w:ind w:right="139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Android Studio is the official integrated development environment  (IDE) for Android platform development. Android Studio is freely  available under the apache license. Android Studio is designed  specifically for Android development. Android application development  can be started on either of the following operating systems – Microsoft® Windows® 8/7/Vista/2003 (32 or 64-bit).  Mac® OS X® 10.8.5 or higher, up to 10.9 (Mavericks).  GNOME or KDE desktop. All the required tools to develop Android  applications are open source and can be downloaded from the Web.  Following is the list of software's that is needed before starting Android  application programming. Java JDK5 or later version Java Runtime Environment (JRE) 6 Android Studio.</w:t>
      </w:r>
    </w:p>
    <w:p>
      <w:pPr>
        <w:widowControl w:val="0"/>
        <w:spacing w:before="202" w:line="443" w:lineRule="auto"/>
        <w:ind w:left="694" w:right="1845" w:firstLine="0"/>
        <w:jc w:val="center"/>
        <w:rPr>
          <w:rFonts w:ascii="Times New Roman" w:hAnsi="Times New Roman" w:eastAsia="Times New Roman" w:cs="Times New Roman"/>
          <w:sz w:val="24"/>
          <w:szCs w:val="24"/>
        </w:rPr>
      </w:pPr>
    </w:p>
    <w:p>
      <w:pPr>
        <w:widowControl w:val="0"/>
        <w:spacing w:before="790" w:line="240" w:lineRule="auto"/>
        <w:ind w:firstLine="1401" w:firstLineChars="500"/>
        <w:rPr>
          <w:rFonts w:ascii="Times New Roman" w:hAnsi="Times New Roman" w:eastAsia="Times New Roman" w:cs="Times New Roman"/>
          <w:b/>
          <w:color w:val="222222"/>
          <w:sz w:val="28"/>
          <w:szCs w:val="28"/>
          <w:u w:val="single"/>
        </w:rPr>
      </w:pPr>
      <w:r>
        <w:rPr>
          <w:rFonts w:ascii="Times New Roman" w:hAnsi="Times New Roman" w:eastAsia="Times New Roman" w:cs="Times New Roman"/>
          <w:b/>
          <w:color w:val="222222"/>
          <w:sz w:val="28"/>
          <w:szCs w:val="28"/>
          <w:u w:val="single"/>
          <w:rtl w:val="0"/>
        </w:rPr>
        <w:t xml:space="preserve"> </w:t>
      </w:r>
      <w:r>
        <w:rPr>
          <w:rFonts w:ascii="Times New Roman" w:hAnsi="Times New Roman" w:eastAsia="Times New Roman" w:cs="Times New Roman"/>
          <w:b/>
          <w:sz w:val="28"/>
          <w:szCs w:val="28"/>
          <w:u w:val="single"/>
          <w:rtl w:val="0"/>
        </w:rPr>
        <w:t>Stock Market Price Prediction App: “Stock Money”</w:t>
      </w:r>
    </w:p>
    <w:p>
      <w:pPr>
        <w:widowControl w:val="0"/>
        <w:spacing w:before="790" w:line="240" w:lineRule="auto"/>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 xml:space="preserve">Front page: </w:t>
      </w:r>
    </w:p>
    <w:p>
      <w:pPr>
        <w:widowControl w:val="0"/>
        <w:spacing w:before="199" w:line="240" w:lineRule="auto"/>
        <w:ind w:firstLine="240" w:firstLineChars="10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 MainActivity.java </w:t>
      </w:r>
    </w:p>
    <w:p>
      <w:pPr>
        <w:widowControl w:val="0"/>
        <w:spacing w:before="313" w:line="240" w:lineRule="auto"/>
        <w:ind w:firstLine="240" w:firstLineChars="10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2.Activity_main.xml </w:t>
      </w:r>
    </w:p>
    <w:p>
      <w:pPr>
        <w:widowControl w:val="0"/>
        <w:spacing w:before="313"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00370" cy="309689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5"/>
                    <a:srcRect/>
                    <a:stretch>
                      <a:fillRect/>
                    </a:stretch>
                  </pic:blipFill>
                  <pic:spPr>
                    <a:xfrm>
                      <a:off x="0" y="0"/>
                      <a:ext cx="5500688" cy="3097026"/>
                    </a:xfrm>
                    <a:prstGeom prst="rect">
                      <a:avLst/>
                    </a:prstGeom>
                  </pic:spPr>
                </pic:pic>
              </a:graphicData>
            </a:graphic>
          </wp:inline>
        </w:drawing>
      </w:r>
    </w:p>
    <w:p>
      <w:pPr>
        <w:widowControl w:val="0"/>
        <w:spacing w:before="308" w:line="240" w:lineRule="auto"/>
        <w:ind w:left="0" w:firstLine="0"/>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 xml:space="preserve">                                   </w:t>
      </w: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Second page: </w:t>
      </w:r>
    </w:p>
    <w:p>
      <w:pPr>
        <w:widowControl w:val="0"/>
        <w:spacing w:before="37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1. Sign in page </w:t>
      </w:r>
    </w:p>
    <w:p>
      <w:pPr>
        <w:widowControl w:val="0"/>
        <w:spacing w:before="370" w:line="240" w:lineRule="auto"/>
        <w:ind w:left="2477" w:firstLine="0"/>
        <w:rPr>
          <w:rFonts w:ascii="Times New Roman" w:hAnsi="Times New Roman" w:eastAsia="Times New Roman" w:cs="Times New Roman"/>
          <w:sz w:val="24"/>
          <w:szCs w:val="24"/>
        </w:rPr>
      </w:pPr>
    </w:p>
    <w:p>
      <w:pPr>
        <w:widowControl w:val="0"/>
        <w:spacing w:before="37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05450" cy="310388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6"/>
                    <a:srcRect/>
                    <a:stretch>
                      <a:fillRect/>
                    </a:stretch>
                  </pic:blipFill>
                  <pic:spPr>
                    <a:xfrm>
                      <a:off x="0" y="0"/>
                      <a:ext cx="5506071" cy="3104375"/>
                    </a:xfrm>
                    <a:prstGeom prst="rect">
                      <a:avLst/>
                    </a:prstGeom>
                  </pic:spPr>
                </pic:pic>
              </a:graphicData>
            </a:graphic>
          </wp:inline>
        </w:drawing>
      </w:r>
    </w:p>
    <w:p>
      <w:pPr>
        <w:widowControl w:val="0"/>
        <w:spacing w:before="303" w:line="24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widowControl w:val="0"/>
        <w:spacing w:before="303" w:line="240" w:lineRule="auto"/>
        <w:ind w:left="0" w:firstLine="0"/>
        <w:rPr>
          <w:rFonts w:ascii="Times New Roman" w:hAnsi="Times New Roman" w:eastAsia="Times New Roman" w:cs="Times New Roman"/>
          <w:b/>
          <w:sz w:val="24"/>
          <w:szCs w:val="24"/>
        </w:rPr>
      </w:pPr>
    </w:p>
    <w:p>
      <w:pPr>
        <w:widowControl w:val="0"/>
        <w:spacing w:before="303" w:line="240" w:lineRule="auto"/>
        <w:ind w:left="0" w:firstLine="0"/>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 xml:space="preserve">                                            </w:t>
      </w: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Third page: </w:t>
      </w:r>
    </w:p>
    <w:p>
      <w:pPr>
        <w:widowControl w:val="0"/>
        <w:spacing w:before="375"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Sign up page</w:t>
      </w:r>
    </w:p>
    <w:p>
      <w:pPr>
        <w:widowControl w:val="0"/>
        <w:spacing w:before="375" w:line="240" w:lineRule="auto"/>
        <w:ind w:left="0" w:firstLine="0"/>
        <w:rPr>
          <w:rFonts w:ascii="Times New Roman" w:hAnsi="Times New Roman" w:eastAsia="Times New Roman" w:cs="Times New Roman"/>
          <w:sz w:val="24"/>
          <w:szCs w:val="24"/>
        </w:rPr>
      </w:pPr>
    </w:p>
    <w:p>
      <w:pPr>
        <w:widowControl w:val="0"/>
        <w:spacing w:before="375" w:line="240" w:lineRule="auto"/>
        <w:ind w:left="0" w:firstLine="0"/>
        <w:rPr>
          <w:rFonts w:ascii="Times New Roman" w:hAnsi="Times New Roman" w:eastAsia="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726" w:right="861" w:hanging="353"/>
        <w:jc w:val="left"/>
        <w:rPr>
          <w:rFonts w:ascii="Times New Roman" w:hAnsi="Times New Roman" w:eastAsia="Times New Roman" w:cs="Times New Roman"/>
          <w:b/>
          <w:color w:val="222222"/>
          <w:sz w:val="28"/>
          <w:szCs w:val="28"/>
          <w:highlight w:val="white"/>
          <w:u w:val="single"/>
        </w:rPr>
      </w:pPr>
      <w:r>
        <w:rPr>
          <w:rFonts w:ascii="Times New Roman" w:hAnsi="Times New Roman" w:eastAsia="Times New Roman" w:cs="Times New Roman"/>
          <w:b/>
          <w:color w:val="222222"/>
          <w:sz w:val="28"/>
          <w:szCs w:val="28"/>
          <w:highlight w:val="white"/>
          <w:u w:val="single"/>
        </w:rPr>
        <w:drawing>
          <wp:inline distT="114300" distB="114300" distL="114300" distR="114300">
            <wp:extent cx="5405755" cy="304736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7"/>
                    <a:srcRect/>
                    <a:stretch>
                      <a:fillRect/>
                    </a:stretch>
                  </pic:blipFill>
                  <pic:spPr>
                    <a:xfrm>
                      <a:off x="0" y="0"/>
                      <a:ext cx="5406275" cy="304788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r>
        <w:rPr>
          <w:rFonts w:ascii="Times New Roman" w:hAnsi="Times New Roman" w:eastAsia="Times New Roman" w:cs="Times New Roman"/>
          <w:b/>
          <w:color w:val="222222"/>
          <w:sz w:val="24"/>
          <w:szCs w:val="24"/>
          <w:highlight w:val="white"/>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 xml:space="preserve">  Home page ui: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Pr>
        <w:drawing>
          <wp:anchor distT="114300" distB="114300" distL="114300" distR="114300" simplePos="0" relativeHeight="251659264" behindDoc="1" locked="0" layoutInCell="1" allowOverlap="1">
            <wp:simplePos x="0" y="0"/>
            <wp:positionH relativeFrom="column">
              <wp:posOffset>3884930</wp:posOffset>
            </wp:positionH>
            <wp:positionV relativeFrom="paragraph">
              <wp:posOffset>146050</wp:posOffset>
            </wp:positionV>
            <wp:extent cx="1871345" cy="3757295"/>
            <wp:effectExtent l="0" t="0" r="8255" b="1905"/>
            <wp:wrapTight wrapText="bothSides">
              <wp:wrapPolygon>
                <wp:start x="0" y="0"/>
                <wp:lineTo x="0" y="21538"/>
                <wp:lineTo x="21402" y="21538"/>
                <wp:lineTo x="21402" y="0"/>
                <wp:lineTo x="0" y="0"/>
              </wp:wrapPolygon>
            </wp:wrapTight>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8"/>
                    <a:srcRect/>
                    <a:stretch>
                      <a:fillRect/>
                    </a:stretch>
                  </pic:blipFill>
                  <pic:spPr>
                    <a:xfrm>
                      <a:off x="0" y="0"/>
                      <a:ext cx="1871663" cy="3757834"/>
                    </a:xfrm>
                    <a:prstGeom prst="rect">
                      <a:avLst/>
                    </a:prstGeom>
                  </pic:spPr>
                </pic:pic>
              </a:graphicData>
            </a:graphic>
          </wp:anchor>
        </w:drawing>
      </w:r>
      <w:r>
        <w:rPr>
          <w:rFonts w:ascii="Times New Roman" w:hAnsi="Times New Roman" w:eastAsia="Times New Roman" w:cs="Times New Roman"/>
          <w:b/>
          <w:color w:val="222222"/>
          <w:sz w:val="24"/>
          <w:szCs w:val="24"/>
          <w:highlight w:val="white"/>
        </w:rPr>
        <w:drawing>
          <wp:anchor distT="114300" distB="114300" distL="114300" distR="114300" simplePos="0" relativeHeight="251658240" behindDoc="1" locked="0" layoutInCell="1" allowOverlap="1">
            <wp:simplePos x="0" y="0"/>
            <wp:positionH relativeFrom="column">
              <wp:posOffset>176530</wp:posOffset>
            </wp:positionH>
            <wp:positionV relativeFrom="paragraph">
              <wp:posOffset>185420</wp:posOffset>
            </wp:positionV>
            <wp:extent cx="1848485" cy="3704590"/>
            <wp:effectExtent l="0" t="0" r="5715" b="3810"/>
            <wp:wrapTight wrapText="bothSides">
              <wp:wrapPolygon>
                <wp:start x="0" y="0"/>
                <wp:lineTo x="0" y="21548"/>
                <wp:lineTo x="21518" y="21548"/>
                <wp:lineTo x="21518"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1848688" cy="3705110"/>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 xml:space="preserve">                                                                </w:t>
      </w:r>
    </w:p>
    <w:p>
      <w:pPr>
        <w:widowControl w:val="0"/>
        <w:spacing w:line="240" w:lineRule="auto"/>
        <w:ind w:left="2502" w:firstLine="0"/>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 xml:space="preserve">                  </w:t>
      </w: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rPr>
          <w:rFonts w:ascii="Times New Roman" w:hAnsi="Times New Roman" w:eastAsia="Times New Roman" w:cs="Times New Roman"/>
          <w:b/>
          <w:sz w:val="24"/>
          <w:szCs w:val="24"/>
          <w:u w:val="single"/>
          <w:rtl w:val="0"/>
        </w:rPr>
      </w:pP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b/>
          <w:sz w:val="24"/>
          <w:szCs w:val="24"/>
          <w:u w:val="single"/>
          <w:rtl w:val="0"/>
        </w:rPr>
        <w:t>Search page ui:</w:t>
      </w: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r>
        <w:rPr>
          <w:rFonts w:ascii="Times New Roman" w:hAnsi="Times New Roman" w:eastAsia="Times New Roman" w:cs="Times New Roman"/>
          <w:b/>
          <w:sz w:val="24"/>
          <w:szCs w:val="24"/>
          <w:u w:val="single"/>
        </w:rPr>
        <w:drawing>
          <wp:anchor distT="114300" distB="114300" distL="114300" distR="114300" simplePos="0" relativeHeight="251660288" behindDoc="1" locked="0" layoutInCell="1" allowOverlap="1">
            <wp:simplePos x="0" y="0"/>
            <wp:positionH relativeFrom="column">
              <wp:posOffset>525145</wp:posOffset>
            </wp:positionH>
            <wp:positionV relativeFrom="paragraph">
              <wp:posOffset>109855</wp:posOffset>
            </wp:positionV>
            <wp:extent cx="2036445" cy="4078605"/>
            <wp:effectExtent l="0" t="0" r="8255" b="10795"/>
            <wp:wrapThrough wrapText="bothSides">
              <wp:wrapPolygon>
                <wp:start x="0" y="0"/>
                <wp:lineTo x="0" y="21523"/>
                <wp:lineTo x="21418" y="21523"/>
                <wp:lineTo x="21418" y="0"/>
                <wp:lineTo x="0" y="0"/>
              </wp:wrapPolygon>
            </wp:wrapThrough>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0"/>
                    <a:srcRect/>
                    <a:stretch>
                      <a:fillRect/>
                    </a:stretch>
                  </pic:blipFill>
                  <pic:spPr>
                    <a:xfrm>
                      <a:off x="0" y="0"/>
                      <a:ext cx="2036920" cy="4078795"/>
                    </a:xfrm>
                    <a:prstGeom prst="rect">
                      <a:avLst/>
                    </a:prstGeom>
                  </pic:spPr>
                </pic:pic>
              </a:graphicData>
            </a:graphic>
          </wp:anchor>
        </w:drawing>
      </w: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u w:val="single"/>
          <w:rtl w:val="0"/>
        </w:rPr>
        <w:t>REFERENCE</w:t>
      </w:r>
      <w:r>
        <w:rPr>
          <w:rFonts w:ascii="Times New Roman" w:hAnsi="Times New Roman" w:eastAsia="Times New Roman" w:cs="Times New Roman"/>
          <w:b/>
          <w:sz w:val="28"/>
          <w:szCs w:val="28"/>
          <w:rtl w:val="0"/>
        </w:rPr>
        <w:t xml:space="preserve"> :</w:t>
      </w:r>
    </w:p>
    <w:p>
      <w:pPr>
        <w:widowControl w:val="0"/>
        <w:spacing w:before="528" w:line="240" w:lineRule="auto"/>
        <w:ind w:right="4059"/>
        <w:jc w:val="left"/>
        <w:rPr>
          <w:rStyle w:val="11"/>
          <w:rFonts w:ascii="Times New Roman" w:hAnsi="Times New Roman" w:eastAsia="Times New Roman" w:cs="Times New Roman"/>
          <w:color w:val="0000FF"/>
          <w:sz w:val="24"/>
          <w:szCs w:val="24"/>
          <w:rtl w:val="0"/>
        </w:rPr>
      </w:pPr>
      <w:r>
        <w:rPr>
          <w:rFonts w:ascii="Times New Roman" w:hAnsi="Times New Roman" w:eastAsia="Times New Roman" w:cs="Times New Roman"/>
          <w:color w:val="0000FF"/>
          <w:sz w:val="24"/>
          <w:szCs w:val="24"/>
          <w:rtl w:val="0"/>
        </w:rPr>
        <w:t xml:space="preserve">• </w:t>
      </w:r>
      <w:r>
        <w:rPr>
          <w:rFonts w:ascii="Times New Roman" w:hAnsi="Times New Roman" w:eastAsia="Times New Roman" w:cs="Times New Roman"/>
          <w:color w:val="0000FF"/>
          <w:sz w:val="24"/>
          <w:szCs w:val="24"/>
          <w:u w:val="single"/>
          <w:rtl w:val="0"/>
        </w:rPr>
        <w:fldChar w:fldCharType="begin"/>
      </w:r>
      <w:r>
        <w:rPr>
          <w:rFonts w:ascii="Times New Roman" w:hAnsi="Times New Roman" w:eastAsia="Times New Roman" w:cs="Times New Roman"/>
          <w:color w:val="0000FF"/>
          <w:sz w:val="24"/>
          <w:szCs w:val="24"/>
          <w:u w:val="single"/>
          <w:rtl w:val="0"/>
        </w:rPr>
        <w:instrText xml:space="preserve"> HYPERLINK "http://www.wikipedia.org/•" </w:instrText>
      </w:r>
      <w:r>
        <w:rPr>
          <w:rFonts w:ascii="Times New Roman" w:hAnsi="Times New Roman" w:eastAsia="Times New Roman" w:cs="Times New Roman"/>
          <w:color w:val="0000FF"/>
          <w:sz w:val="24"/>
          <w:szCs w:val="24"/>
          <w:u w:val="single"/>
          <w:rtl w:val="0"/>
        </w:rPr>
        <w:fldChar w:fldCharType="separate"/>
      </w:r>
      <w:r>
        <w:rPr>
          <w:rStyle w:val="11"/>
          <w:rFonts w:ascii="Times New Roman" w:hAnsi="Times New Roman" w:eastAsia="Times New Roman" w:cs="Times New Roman"/>
          <w:color w:val="0000FF"/>
          <w:sz w:val="24"/>
          <w:szCs w:val="24"/>
          <w:rtl w:val="0"/>
        </w:rPr>
        <w:t>www.wikipedia.org/</w:t>
      </w:r>
    </w:p>
    <w:p>
      <w:pPr>
        <w:widowControl w:val="0"/>
        <w:spacing w:before="528" w:line="240" w:lineRule="auto"/>
        <w:ind w:right="4059"/>
        <w:jc w:val="left"/>
        <w:rPr>
          <w:rFonts w:ascii="Times New Roman" w:hAnsi="Times New Roman" w:eastAsia="Times New Roman" w:cs="Times New Roman"/>
          <w:color w:val="0000FF"/>
          <w:sz w:val="24"/>
          <w:szCs w:val="24"/>
          <w:u w:val="single"/>
          <w:rtl w:val="0"/>
        </w:rPr>
      </w:pPr>
      <w:r>
        <w:rPr>
          <w:rStyle w:val="11"/>
          <w:rFonts w:hint="default" w:ascii="Times New Roman" w:hAnsi="Times New Roman" w:eastAsia="Times New Roman" w:cs="Times New Roman"/>
          <w:color w:val="0000FF"/>
          <w:sz w:val="24"/>
          <w:szCs w:val="24"/>
          <w:rtl w:val="0"/>
          <w:lang w:val="en-US"/>
        </w:rPr>
        <w:t xml:space="preserve"> </w:t>
      </w:r>
      <w:r>
        <w:rPr>
          <w:rStyle w:val="11"/>
          <w:rFonts w:ascii="Times New Roman" w:hAnsi="Times New Roman" w:eastAsia="Times New Roman" w:cs="Times New Roman"/>
          <w:color w:val="0000FF"/>
          <w:sz w:val="24"/>
          <w:szCs w:val="24"/>
          <w:rtl w:val="0"/>
        </w:rPr>
        <w:t>•</w:t>
      </w:r>
      <w:r>
        <w:rPr>
          <w:rFonts w:ascii="Times New Roman" w:hAnsi="Times New Roman" w:eastAsia="Times New Roman" w:cs="Times New Roman"/>
          <w:color w:val="0000FF"/>
          <w:sz w:val="24"/>
          <w:szCs w:val="24"/>
          <w:u w:val="single"/>
          <w:rtl w:val="0"/>
        </w:rPr>
        <w:fldChar w:fldCharType="end"/>
      </w:r>
      <w:r>
        <w:rPr>
          <w:rFonts w:ascii="Times New Roman" w:hAnsi="Times New Roman" w:eastAsia="Times New Roman" w:cs="Times New Roman"/>
          <w:color w:val="0000FF"/>
          <w:sz w:val="24"/>
          <w:szCs w:val="24"/>
          <w:rtl w:val="0"/>
        </w:rPr>
        <w:t xml:space="preserve"> </w:t>
      </w:r>
      <w:r>
        <w:rPr>
          <w:rFonts w:ascii="Times New Roman" w:hAnsi="Times New Roman" w:eastAsia="Times New Roman" w:cs="Times New Roman"/>
          <w:color w:val="0000FF"/>
          <w:sz w:val="24"/>
          <w:szCs w:val="24"/>
          <w:u w:val="single"/>
          <w:rtl w:val="0"/>
        </w:rPr>
        <w:fldChar w:fldCharType="begin"/>
      </w:r>
      <w:r>
        <w:rPr>
          <w:rFonts w:ascii="Times New Roman" w:hAnsi="Times New Roman" w:eastAsia="Times New Roman" w:cs="Times New Roman"/>
          <w:color w:val="0000FF"/>
          <w:sz w:val="24"/>
          <w:szCs w:val="24"/>
          <w:u w:val="single"/>
          <w:rtl w:val="0"/>
        </w:rPr>
        <w:instrText xml:space="preserve"> HYPERLINK "http://www.udemy.com/" </w:instrText>
      </w:r>
      <w:r>
        <w:rPr>
          <w:rFonts w:ascii="Times New Roman" w:hAnsi="Times New Roman" w:eastAsia="Times New Roman" w:cs="Times New Roman"/>
          <w:color w:val="0000FF"/>
          <w:sz w:val="24"/>
          <w:szCs w:val="24"/>
          <w:u w:val="single"/>
          <w:rtl w:val="0"/>
        </w:rPr>
        <w:fldChar w:fldCharType="separate"/>
      </w:r>
      <w:r>
        <w:rPr>
          <w:rStyle w:val="11"/>
          <w:rFonts w:ascii="Times New Roman" w:hAnsi="Times New Roman" w:eastAsia="Times New Roman" w:cs="Times New Roman"/>
          <w:color w:val="0000FF"/>
          <w:sz w:val="24"/>
          <w:szCs w:val="24"/>
          <w:rtl w:val="0"/>
        </w:rPr>
        <w:t>www.udemy.com/</w:t>
      </w:r>
      <w:r>
        <w:rPr>
          <w:rFonts w:ascii="Times New Roman" w:hAnsi="Times New Roman" w:eastAsia="Times New Roman" w:cs="Times New Roman"/>
          <w:color w:val="0000FF"/>
          <w:sz w:val="24"/>
          <w:szCs w:val="24"/>
          <w:u w:val="single"/>
          <w:rtl w:val="0"/>
        </w:rPr>
        <w:fldChar w:fldCharType="end"/>
      </w:r>
    </w:p>
    <w:p>
      <w:pPr>
        <w:widowControl w:val="0"/>
        <w:spacing w:before="528" w:line="240" w:lineRule="auto"/>
        <w:ind w:right="4059"/>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color w:val="0000FF"/>
          <w:sz w:val="24"/>
          <w:szCs w:val="24"/>
          <w:rtl w:val="0"/>
        </w:rPr>
        <w:t xml:space="preserve"> • </w:t>
      </w:r>
      <w:r>
        <w:rPr>
          <w:rFonts w:ascii="Times New Roman" w:hAnsi="Times New Roman" w:eastAsia="Times New Roman" w:cs="Times New Roman"/>
          <w:color w:val="0000FF"/>
          <w:sz w:val="24"/>
          <w:szCs w:val="24"/>
          <w:u w:val="single"/>
          <w:rtl w:val="0"/>
        </w:rPr>
        <w:t>www.google.com/</w:t>
      </w:r>
    </w:p>
    <w:sectPr>
      <w:pgSz w:w="12240" w:h="15840"/>
      <w:pgMar w:top="1420" w:right="720" w:bottom="1534"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Quattrocento Sans">
    <w:altName w:val="Mechanical"/>
    <w:panose1 w:val="00000000000000000000"/>
    <w:charset w:val="00"/>
    <w:family w:val="auto"/>
    <w:pitch w:val="default"/>
    <w:sig w:usb0="00000000" w:usb1="00000000" w:usb2="00000000" w:usb3="00000000" w:csb0="00000000" w:csb1="00000000"/>
  </w:font>
  <w:font w:name="Noto Sans Symbols">
    <w:altName w:val="Mechanical"/>
    <w:panose1 w:val="00000000000000000000"/>
    <w:charset w:val="00"/>
    <w:family w:val="auto"/>
    <w:pitch w:val="default"/>
    <w:sig w:usb0="00000000" w:usb1="00000000" w:usb2="00000000" w:usb3="00000000" w:csb0="00000000" w:csb1="00000000"/>
  </w:font>
  <w:font w:name="Mechanical">
    <w:panose1 w:val="02000409000000000000"/>
    <w:charset w:val="00"/>
    <w:family w:val="auto"/>
    <w:pitch w:val="default"/>
    <w:sig w:usb0="A000002F" w:usb1="5000004B" w:usb2="00000000" w:usb3="00000000" w:csb0="2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053208E"/>
    <w:multiLevelType w:val="multilevel"/>
    <w:tmpl w:val="0053208E"/>
    <w:lvl w:ilvl="0" w:tentative="0">
      <w:start w:val="1"/>
      <w:numFmt w:val="decimal"/>
      <w:lvlText w:val="%1."/>
      <w:lvlJc w:val="left"/>
      <w:pPr>
        <w:ind w:left="830" w:hanging="360"/>
      </w:pPr>
      <w:rPr>
        <w:rFonts w:ascii="Calibri" w:hAnsi="Calibri" w:eastAsia="Calibri" w:cs="Calibri"/>
      </w:rPr>
    </w:lvl>
    <w:lvl w:ilvl="1" w:tentative="0">
      <w:start w:val="1"/>
      <w:numFmt w:val="bullet"/>
      <w:lvlText w:val="o"/>
      <w:lvlJc w:val="left"/>
      <w:pPr>
        <w:ind w:left="1550" w:hanging="360"/>
      </w:pPr>
      <w:rPr>
        <w:rFonts w:ascii="Courier New" w:hAnsi="Courier New" w:eastAsia="Courier New" w:cs="Courier New"/>
      </w:rPr>
    </w:lvl>
    <w:lvl w:ilvl="2" w:tentative="0">
      <w:start w:val="1"/>
      <w:numFmt w:val="bullet"/>
      <w:lvlText w:val="▪"/>
      <w:lvlJc w:val="left"/>
      <w:pPr>
        <w:ind w:left="2270" w:hanging="360"/>
      </w:pPr>
      <w:rPr>
        <w:rFonts w:ascii="Noto Sans Symbols" w:hAnsi="Noto Sans Symbols" w:eastAsia="Noto Sans Symbols" w:cs="Noto Sans Symbols"/>
      </w:rPr>
    </w:lvl>
    <w:lvl w:ilvl="3" w:tentative="0">
      <w:start w:val="1"/>
      <w:numFmt w:val="bullet"/>
      <w:lvlText w:val="●"/>
      <w:lvlJc w:val="left"/>
      <w:pPr>
        <w:ind w:left="2990" w:hanging="360"/>
      </w:pPr>
      <w:rPr>
        <w:rFonts w:ascii="Noto Sans Symbols" w:hAnsi="Noto Sans Symbols" w:eastAsia="Noto Sans Symbols" w:cs="Noto Sans Symbols"/>
      </w:rPr>
    </w:lvl>
    <w:lvl w:ilvl="4" w:tentative="0">
      <w:start w:val="1"/>
      <w:numFmt w:val="bullet"/>
      <w:lvlText w:val="o"/>
      <w:lvlJc w:val="left"/>
      <w:pPr>
        <w:ind w:left="3710" w:hanging="360"/>
      </w:pPr>
      <w:rPr>
        <w:rFonts w:ascii="Courier New" w:hAnsi="Courier New" w:eastAsia="Courier New" w:cs="Courier New"/>
      </w:rPr>
    </w:lvl>
    <w:lvl w:ilvl="5" w:tentative="0">
      <w:start w:val="1"/>
      <w:numFmt w:val="bullet"/>
      <w:lvlText w:val="▪"/>
      <w:lvlJc w:val="left"/>
      <w:pPr>
        <w:ind w:left="4430" w:hanging="360"/>
      </w:pPr>
      <w:rPr>
        <w:rFonts w:ascii="Noto Sans Symbols" w:hAnsi="Noto Sans Symbols" w:eastAsia="Noto Sans Symbols" w:cs="Noto Sans Symbols"/>
      </w:rPr>
    </w:lvl>
    <w:lvl w:ilvl="6" w:tentative="0">
      <w:start w:val="1"/>
      <w:numFmt w:val="bullet"/>
      <w:lvlText w:val="●"/>
      <w:lvlJc w:val="left"/>
      <w:pPr>
        <w:ind w:left="5150" w:hanging="360"/>
      </w:pPr>
      <w:rPr>
        <w:rFonts w:ascii="Noto Sans Symbols" w:hAnsi="Noto Sans Symbols" w:eastAsia="Noto Sans Symbols" w:cs="Noto Sans Symbols"/>
      </w:rPr>
    </w:lvl>
    <w:lvl w:ilvl="7" w:tentative="0">
      <w:start w:val="1"/>
      <w:numFmt w:val="bullet"/>
      <w:lvlText w:val="o"/>
      <w:lvlJc w:val="left"/>
      <w:pPr>
        <w:ind w:left="5870" w:hanging="360"/>
      </w:pPr>
      <w:rPr>
        <w:rFonts w:ascii="Courier New" w:hAnsi="Courier New" w:eastAsia="Courier New" w:cs="Courier New"/>
      </w:rPr>
    </w:lvl>
    <w:lvl w:ilvl="8" w:tentative="0">
      <w:start w:val="1"/>
      <w:numFmt w:val="bullet"/>
      <w:lvlText w:val="▪"/>
      <w:lvlJc w:val="left"/>
      <w:pPr>
        <w:ind w:left="6590" w:hanging="360"/>
      </w:pPr>
      <w:rPr>
        <w:rFonts w:ascii="Noto Sans Symbols" w:hAnsi="Noto Sans Symbols" w:eastAsia="Noto Sans Symbols" w:cs="Noto Sans Symbols"/>
      </w:rPr>
    </w:lvl>
  </w:abstractNum>
  <w:abstractNum w:abstractNumId="2">
    <w:nsid w:val="3800DF0A"/>
    <w:multiLevelType w:val="multilevel"/>
    <w:tmpl w:val="3800DF0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9ADCABA"/>
    <w:multiLevelType w:val="multilevel"/>
    <w:tmpl w:val="59ADCA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30EC624"/>
    <w:multiLevelType w:val="singleLevel"/>
    <w:tmpl w:val="730EC624"/>
    <w:lvl w:ilvl="0" w:tentative="0">
      <w:start w:val="1"/>
      <w:numFmt w:val="decimal"/>
      <w:suff w:val="space"/>
      <w:lvlText w:val="%1."/>
      <w:lvlJc w:val="left"/>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28F57760"/>
    <w:rsid w:val="296E31BD"/>
    <w:rsid w:val="302E63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0">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uiPriority w:val="0"/>
    <w:pPr>
      <w:keepNext/>
      <w:keepLines/>
      <w:spacing w:before="480" w:after="120"/>
    </w:pPr>
    <w:rPr>
      <w:b/>
      <w:sz w:val="72"/>
      <w:szCs w:val="72"/>
    </w:rPr>
  </w:style>
  <w:style w:type="character" w:styleId="11">
    <w:name w:val="Hyperlink"/>
    <w:basedOn w:val="10"/>
    <w:uiPriority w:val="0"/>
    <w:rPr>
      <w:color w:val="0000FF"/>
      <w:u w:val="single"/>
    </w:rPr>
  </w:style>
  <w:style w:type="table" w:customStyle="1" w:styleId="13">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Office_11.2.0.9684_F1E327BC-269C-435d-A152-05C5408002CA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2020-10-18T17:42:00Z</dcterms:created>
  <dc:creator>shashwat</dc:creator>
  <cp:lastModifiedBy>google1571890464</cp:lastModifiedBy>
  <dcterms:modified xsi:type="dcterms:W3CDTF">2020-10-18T18:12:44Z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